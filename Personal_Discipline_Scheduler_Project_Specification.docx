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BEB36">
      <w:pPr>
        <w:pStyle w:val="2"/>
      </w:pPr>
      <w:r>
        <w:t>Personal Discipline Scheduler - Project Specification Prompt</w:t>
      </w:r>
    </w:p>
    <w:p w14:paraId="3B331F28"/>
    <w:p w14:paraId="121965F3">
      <w:r>
        <w:br w:type="textWrapping"/>
      </w:r>
      <w:r>
        <w:t>Build a production-quality full-stack Personal Discipline Scheduler.</w:t>
      </w:r>
      <w:r>
        <w:br w:type="textWrapping"/>
      </w:r>
      <w:r>
        <w:br w:type="textWrapping"/>
      </w:r>
      <w:r>
        <w:t>Tech Stack</w:t>
      </w:r>
      <w:bookmarkStart w:id="0" w:name="_GoBack"/>
      <w:bookmarkEnd w:id="0"/>
      <w:r>
        <w:br w:type="textWrapping"/>
      </w:r>
      <w:r>
        <w:t>- Frontend: React.js (Vite), Tailwind CSS, React Router, Axios, Context API</w:t>
      </w:r>
      <w:r>
        <w:br w:type="textWrapping"/>
      </w:r>
      <w:r>
        <w:t>- Backend: Node.js, Express.js, MongoDB, Mongoose</w:t>
      </w:r>
      <w:r>
        <w:br w:type="textWrapping"/>
      </w:r>
      <w:r>
        <w:t>- Authentication: JWT + bcrypt</w:t>
      </w:r>
      <w:r>
        <w:br w:type="textWrapping"/>
      </w:r>
      <w:r>
        <w:t>- Use REST APIs.</w:t>
      </w:r>
      <w:r>
        <w:br w:type="textWrapping"/>
      </w:r>
      <w:r>
        <w:br w:type="textWrapping"/>
      </w:r>
      <w:r>
        <w:t>General Requirements</w:t>
      </w:r>
      <w:r>
        <w:br w:type="textWrapping"/>
      </w:r>
      <w:r>
        <w:t>- Analyze requirements before coding.</w:t>
      </w:r>
      <w:r>
        <w:br w:type="textWrapping"/>
      </w:r>
      <w:r>
        <w:t>- Design MongoDB schema, React component hierarchy, MVC architecture and implementation roadmap before implementation.</w:t>
      </w:r>
      <w:r>
        <w:br w:type="textWrapping"/>
      </w:r>
      <w:r>
        <w:t>- Use clean, scalable, modular code.</w:t>
      </w:r>
      <w:r>
        <w:br w:type="textWrapping"/>
      </w:r>
      <w:r>
        <w:t>- ES Modules only ("type":"module"). Use import/export.</w:t>
      </w:r>
      <w:r>
        <w:br w:type="textWrapping"/>
      </w:r>
      <w:r>
        <w:t>- Backend must strictly follow MVC architecture with folders such as models, controllers, routes, services, middleware, config, utils and validations.</w:t>
      </w:r>
      <w:r>
        <w:br w:type="textWrapping"/>
      </w:r>
      <w:r>
        <w:t>- Controllers should remain thin. Business logic belongs in services.</w:t>
      </w:r>
      <w:r>
        <w:br w:type="textWrapping"/>
      </w:r>
      <w:r>
        <w:t>- Use environment variables for secrets.</w:t>
      </w:r>
      <w:r>
        <w:br w:type="textWrapping"/>
      </w:r>
      <w:r>
        <w:br w:type="textWrapping"/>
      </w:r>
      <w:r>
        <w:t>Environment</w:t>
      </w:r>
      <w:r>
        <w:br w:type="textWrapping"/>
      </w:r>
      <w:r>
        <w:t>Create a .env file with:</w:t>
      </w:r>
      <w:r>
        <w:br w:type="textWrapping"/>
      </w:r>
      <w:r>
        <w:t>MONGODB_URI=mongodb+srv://abhinav:abhinav@cluster0.am0xoe1.mongodb.net/</w:t>
      </w:r>
      <w:r>
        <w:br w:type="textWrapping"/>
      </w:r>
      <w:r>
        <w:t>JWT_SECRET=&lt;generate a secure secret&gt;</w:t>
      </w:r>
      <w:r>
        <w:br w:type="textWrapping"/>
      </w:r>
      <w:r>
        <w:t>PORT=5000</w:t>
      </w:r>
      <w:r>
        <w:br w:type="textWrapping"/>
      </w:r>
      <w:r>
        <w:br w:type="textWrapping"/>
      </w:r>
      <w:r>
        <w:t>Authentication</w:t>
      </w:r>
      <w:r>
        <w:br w:type="textWrapping"/>
      </w:r>
      <w:r>
        <w:t>- No signup.</w:t>
      </w:r>
      <w:r>
        <w:br w:type="textWrapping"/>
      </w:r>
      <w:r>
        <w:t>- Single admin account.</w:t>
      </w:r>
      <w:r>
        <w:br w:type="textWrapping"/>
      </w:r>
      <w:r>
        <w:t>- Username + Password login.</w:t>
      </w:r>
      <w:r>
        <w:br w:type="textWrapping"/>
      </w:r>
      <w:r>
        <w:t>- Password stored using bcrypt.</w:t>
      </w:r>
      <w:r>
        <w:br w:type="textWrapping"/>
      </w:r>
      <w:r>
        <w:t>- JWT authentication.</w:t>
      </w:r>
      <w:r>
        <w:br w:type="textWrapping"/>
      </w:r>
      <w:r>
        <w:t>- Protected routes.</w:t>
      </w:r>
      <w:r>
        <w:br w:type="textWrapping"/>
      </w:r>
      <w:r>
        <w:t>- Persistent login.</w:t>
      </w:r>
      <w:r>
        <w:br w:type="textWrapping"/>
      </w:r>
      <w:r>
        <w:t>- Logout.</w:t>
      </w:r>
      <w:r>
        <w:br w:type="textWrapping"/>
      </w:r>
      <w:r>
        <w:br w:type="textWrapping"/>
      </w:r>
      <w:r>
        <w:t>Timezone</w:t>
      </w:r>
      <w:r>
        <w:br w:type="textWrapping"/>
      </w:r>
      <w:r>
        <w:t>- Use Asia/Kolkata (IST) consistently.</w:t>
      </w:r>
      <w:r>
        <w:br w:type="textWrapping"/>
      </w:r>
      <w:r>
        <w:br w:type="textWrapping"/>
      </w:r>
      <w:r>
        <w:t>Timetables</w:t>
      </w:r>
      <w:r>
        <w:br w:type="textWrapping"/>
      </w:r>
      <w:r>
        <w:t>- Multiple timetables.</w:t>
      </w:r>
      <w:r>
        <w:br w:type="textWrapping"/>
      </w:r>
      <w:r>
        <w:t>- Name, start date, end date.</w:t>
      </w:r>
      <w:r>
        <w:br w:type="textWrapping"/>
      </w:r>
      <w:r>
        <w:t>- Default daily schedule.</w:t>
      </w:r>
      <w:r>
        <w:br w:type="textWrapping"/>
      </w:r>
      <w:r>
        <w:t>- Date-specific overrides.</w:t>
      </w:r>
      <w:r>
        <w:br w:type="textWrapping"/>
      </w:r>
      <w:r>
        <w:br w:type="textWrapping"/>
      </w:r>
      <w:r>
        <w:t>Tasks</w:t>
      </w:r>
      <w:r>
        <w:br w:type="textWrapping"/>
      </w:r>
      <w:r>
        <w:t>Each task contains:</w:t>
      </w:r>
      <w:r>
        <w:br w:type="textWrapping"/>
      </w:r>
      <w:r>
        <w:t>- Task Name</w:t>
      </w:r>
      <w:r>
        <w:br w:type="textWrapping"/>
      </w:r>
      <w:r>
        <w:t>- Category</w:t>
      </w:r>
      <w:r>
        <w:br w:type="textWrapping"/>
      </w:r>
      <w:r>
        <w:t>- Start Time</w:t>
      </w:r>
      <w:r>
        <w:br w:type="textWrapping"/>
      </w:r>
      <w:r>
        <w:t>- End Time</w:t>
      </w:r>
      <w:r>
        <w:br w:type="textWrapping"/>
      </w:r>
      <w:r>
        <w:t>- Mandatory Punishment</w:t>
      </w:r>
      <w:r>
        <w:br w:type="textWrapping"/>
      </w:r>
      <w:r>
        <w:t>- Optional Notes</w:t>
      </w:r>
      <w:r>
        <w:br w:type="textWrapping"/>
      </w:r>
      <w:r>
        <w:br w:type="textWrapping"/>
      </w:r>
      <w:r>
        <w:t>Categories:</w:t>
      </w:r>
      <w:r>
        <w:br w:type="textWrapping"/>
      </w:r>
      <w:r>
        <w:t>DSA, Development, College, Health, Reading, Personal, Custom.</w:t>
      </w:r>
      <w:r>
        <w:br w:type="textWrapping"/>
      </w:r>
      <w:r>
        <w:br w:type="textWrapping"/>
      </w:r>
      <w:r>
        <w:t>Editing Rules</w:t>
      </w:r>
      <w:r>
        <w:br w:type="textWrapping"/>
      </w:r>
      <w:r>
        <w:t>- Editable before end time.</w:t>
      </w:r>
      <w:r>
        <w:br w:type="textWrapping"/>
      </w:r>
      <w:r>
        <w:t>- After end time tasks become immutable.</w:t>
      </w:r>
      <w:r>
        <w:br w:type="textWrapping"/>
      </w:r>
      <w:r>
        <w:br w:type="textWrapping"/>
      </w:r>
      <w:r>
        <w:t>Completion</w:t>
      </w:r>
      <w:r>
        <w:br w:type="textWrapping"/>
      </w:r>
      <w:r>
        <w:t>- Complete button enabled only during the last 5 minutes before task end.</w:t>
      </w:r>
      <w:r>
        <w:br w:type="textWrapping"/>
      </w:r>
      <w:r>
        <w:t>- Store exact completion timestamp.</w:t>
      </w:r>
      <w:r>
        <w:br w:type="textWrapping"/>
      </w:r>
      <w:r>
        <w:br w:type="textWrapping"/>
      </w:r>
      <w:r>
        <w:t>Statuses</w:t>
      </w:r>
      <w:r>
        <w:br w:type="textWrapping"/>
      </w:r>
      <w:r>
        <w:t>Upcoming</w:t>
      </w:r>
      <w:r>
        <w:br w:type="textWrapping"/>
      </w:r>
      <w:r>
        <w:t>In Progress</w:t>
      </w:r>
      <w:r>
        <w:br w:type="textWrapping"/>
      </w:r>
      <w:r>
        <w:t>Ready To Complete</w:t>
      </w:r>
      <w:r>
        <w:br w:type="textWrapping"/>
      </w:r>
      <w:r>
        <w:t>Completed</w:t>
      </w:r>
      <w:r>
        <w:br w:type="textWrapping"/>
      </w:r>
      <w:r>
        <w:t>Missed</w:t>
      </w:r>
      <w:r>
        <w:br w:type="textWrapping"/>
      </w:r>
      <w:r>
        <w:t>Unavoidable</w:t>
      </w:r>
      <w:r>
        <w:br w:type="textWrapping"/>
      </w:r>
      <w:r>
        <w:br w:type="textWrapping"/>
      </w:r>
      <w:r>
        <w:t>Missed</w:t>
      </w:r>
      <w:r>
        <w:br w:type="textWrapping"/>
      </w:r>
      <w:r>
        <w:t>- Show punishment immediately.</w:t>
      </w:r>
      <w:r>
        <w:br w:type="textWrapping"/>
      </w:r>
      <w:r>
        <w:t>- Counts against statistics.</w:t>
      </w:r>
      <w:r>
        <w:br w:type="textWrapping"/>
      </w:r>
      <w:r>
        <w:t>- Breaks streak.</w:t>
      </w:r>
      <w:r>
        <w:br w:type="textWrapping"/>
      </w:r>
      <w:r>
        <w:br w:type="textWrapping"/>
      </w:r>
      <w:r>
        <w:t>Unavoidable</w:t>
      </w:r>
      <w:r>
        <w:br w:type="textWrapping"/>
      </w:r>
      <w:r>
        <w:t>- Requires mandatory reason.</w:t>
      </w:r>
      <w:r>
        <w:br w:type="textWrapping"/>
      </w:r>
      <w:r>
        <w:t>- Examples: Interview, Exam, Medical Emergency, Travel.</w:t>
      </w:r>
      <w:r>
        <w:br w:type="textWrapping"/>
      </w:r>
      <w:r>
        <w:t>- Does not trigger punishment.</w:t>
      </w:r>
      <w:r>
        <w:br w:type="textWrapping"/>
      </w:r>
      <w:r>
        <w:t>- Excluded from graphs and productivity calculations.</w:t>
      </w:r>
      <w:r>
        <w:br w:type="textWrapping"/>
      </w:r>
      <w:r>
        <w:t>- Saved permanently in history.</w:t>
      </w:r>
      <w:r>
        <w:br w:type="textWrapping"/>
      </w:r>
      <w:r>
        <w:br w:type="textWrapping"/>
      </w:r>
      <w:r>
        <w:t>Punishments</w:t>
      </w:r>
      <w:r>
        <w:br w:type="textWrapping"/>
      </w:r>
      <w:r>
        <w:t>- Mandatory for every task during creation.</w:t>
      </w:r>
      <w:r>
        <w:br w:type="textWrapping"/>
      </w:r>
      <w:r>
        <w:t>- Track Pending and Completed punishments.</w:t>
      </w:r>
      <w:r>
        <w:br w:type="textWrapping"/>
      </w:r>
      <w:r>
        <w:br w:type="textWrapping"/>
      </w:r>
      <w:r>
        <w:t>XP System</w:t>
      </w:r>
      <w:r>
        <w:br w:type="textWrapping"/>
      </w:r>
      <w:r>
        <w:t>- Every completed minute = 1 XP.</w:t>
      </w:r>
      <w:r>
        <w:br w:type="textWrapping"/>
      </w:r>
      <w:r>
        <w:t>- Only completed tasks earn XP.</w:t>
      </w:r>
      <w:r>
        <w:br w:type="textWrapping"/>
      </w:r>
      <w:r>
        <w:t>- Missed and Unavoidable earn 0 XP.</w:t>
      </w:r>
      <w:r>
        <w:br w:type="textWrapping"/>
      </w:r>
      <w:r>
        <w:t>- XP can reduce future task duration.</w:t>
      </w:r>
      <w:r>
        <w:br w:type="textWrapping"/>
      </w:r>
      <w:r>
        <w:t>- Maximum reduction = 25% of task duration.</w:t>
      </w:r>
      <w:r>
        <w:br w:type="textWrapping"/>
      </w:r>
      <w:r>
        <w:br w:type="textWrapping"/>
      </w:r>
      <w:r>
        <w:t>Dashboard</w:t>
      </w:r>
      <w:r>
        <w:br w:type="textWrapping"/>
      </w:r>
      <w:r>
        <w:t>- Live IST clock</w:t>
      </w:r>
      <w:r>
        <w:br w:type="textWrapping"/>
      </w:r>
      <w:r>
        <w:t>- Random motivational quote (loaded from local JSON; discipline/philosophy/self-improvement themed, not copyrighted)</w:t>
      </w:r>
      <w:r>
        <w:br w:type="textWrapping"/>
      </w:r>
      <w:r>
        <w:t>- Current task</w:t>
      </w:r>
      <w:r>
        <w:br w:type="textWrapping"/>
      </w:r>
      <w:r>
        <w:t>- Next task</w:t>
      </w:r>
      <w:r>
        <w:br w:type="textWrapping"/>
      </w:r>
      <w:r>
        <w:t>- Countdown</w:t>
      </w:r>
      <w:r>
        <w:br w:type="textWrapping"/>
      </w:r>
      <w:r>
        <w:t>- Timeline</w:t>
      </w:r>
      <w:r>
        <w:br w:type="textWrapping"/>
      </w:r>
      <w:r>
        <w:t>- Daily progress</w:t>
      </w:r>
      <w:r>
        <w:br w:type="textWrapping"/>
      </w:r>
      <w:r>
        <w:t>- Completion %</w:t>
      </w:r>
      <w:r>
        <w:br w:type="textWrapping"/>
      </w:r>
      <w:r>
        <w:t>- XP</w:t>
      </w:r>
      <w:r>
        <w:br w:type="textWrapping"/>
      </w:r>
      <w:r>
        <w:t>- Level</w:t>
      </w:r>
      <w:r>
        <w:br w:type="textWrapping"/>
      </w:r>
      <w:r>
        <w:t>- Productivity score</w:t>
      </w:r>
      <w:r>
        <w:br w:type="textWrapping"/>
      </w:r>
      <w:r>
        <w:t>- Current streak</w:t>
      </w:r>
      <w:r>
        <w:br w:type="textWrapping"/>
      </w:r>
      <w:r>
        <w:br w:type="textWrapping"/>
      </w:r>
      <w:r>
        <w:t>Calendar</w:t>
      </w:r>
      <w:r>
        <w:br w:type="textWrapping"/>
      </w:r>
      <w:r>
        <w:t>- Monthly calendar.</w:t>
      </w:r>
      <w:r>
        <w:br w:type="textWrapping"/>
      </w:r>
      <w:r>
        <w:t>- Green=Completed</w:t>
      </w:r>
      <w:r>
        <w:br w:type="textWrapping"/>
      </w:r>
      <w:r>
        <w:t>- Red=Missed</w:t>
      </w:r>
      <w:r>
        <w:br w:type="textWrapping"/>
      </w:r>
      <w:r>
        <w:t>- Grey=Unavoidable</w:t>
      </w:r>
      <w:r>
        <w:br w:type="textWrapping"/>
      </w:r>
      <w:r>
        <w:t>- Blue=Today</w:t>
      </w:r>
      <w:r>
        <w:br w:type="textWrapping"/>
      </w:r>
      <w:r>
        <w:br w:type="textWrapping"/>
      </w:r>
      <w:r>
        <w:t>Heatmap</w:t>
      </w:r>
      <w:r>
        <w:br w:type="textWrapping"/>
      </w:r>
      <w:r>
        <w:t>- GitHub-style productivity heatmap.</w:t>
      </w:r>
      <w:r>
        <w:br w:type="textWrapping"/>
      </w:r>
      <w:r>
        <w:br w:type="textWrapping"/>
      </w:r>
      <w:r>
        <w:t>Statistics</w:t>
      </w:r>
      <w:r>
        <w:br w:type="textWrapping"/>
      </w:r>
      <w:r>
        <w:t>- Total tasks</w:t>
      </w:r>
      <w:r>
        <w:br w:type="textWrapping"/>
      </w:r>
      <w:r>
        <w:t>- Completed</w:t>
      </w:r>
      <w:r>
        <w:br w:type="textWrapping"/>
      </w:r>
      <w:r>
        <w:t>- Missed</w:t>
      </w:r>
      <w:r>
        <w:br w:type="textWrapping"/>
      </w:r>
      <w:r>
        <w:t>- Unavoidable</w:t>
      </w:r>
      <w:r>
        <w:br w:type="textWrapping"/>
      </w:r>
      <w:r>
        <w:t>- Completion percentage = Completed / (Total - Unavoidable)</w:t>
      </w:r>
      <w:r>
        <w:br w:type="textWrapping"/>
      </w:r>
      <w:r>
        <w:t>- Current streak</w:t>
      </w:r>
      <w:r>
        <w:br w:type="textWrapping"/>
      </w:r>
      <w:r>
        <w:t>- Longest streak</w:t>
      </w:r>
      <w:r>
        <w:br w:type="textWrapping"/>
      </w:r>
      <w:r>
        <w:t>- Focus hours</w:t>
      </w:r>
      <w:r>
        <w:br w:type="textWrapping"/>
      </w:r>
      <w:r>
        <w:t>- XP earned</w:t>
      </w:r>
      <w:r>
        <w:br w:type="textWrapping"/>
      </w:r>
      <w:r>
        <w:t>- XP spent</w:t>
      </w:r>
      <w:r>
        <w:br w:type="textWrapping"/>
      </w:r>
      <w:r>
        <w:t>- Category-wise hours</w:t>
      </w:r>
      <w:r>
        <w:br w:type="textWrapping"/>
      </w:r>
      <w:r>
        <w:t>- Most completed task</w:t>
      </w:r>
      <w:r>
        <w:br w:type="textWrapping"/>
      </w:r>
      <w:r>
        <w:t>- Most missed task</w:t>
      </w:r>
      <w:r>
        <w:br w:type="textWrapping"/>
      </w:r>
      <w:r>
        <w:t>- Productivity score</w:t>
      </w:r>
      <w:r>
        <w:br w:type="textWrapping"/>
      </w:r>
      <w:r>
        <w:br w:type="textWrapping"/>
      </w:r>
      <w:r>
        <w:t>History</w:t>
      </w:r>
      <w:r>
        <w:br w:type="textWrapping"/>
      </w:r>
      <w:r>
        <w:t>Store permanently:</w:t>
      </w:r>
      <w:r>
        <w:br w:type="textWrapping"/>
      </w:r>
      <w:r>
        <w:t>Date, Task, Times, Completion Time, Status, Punishment, Notes, Unavoidable Reason.</w:t>
      </w:r>
      <w:r>
        <w:br w:type="textWrapping"/>
      </w:r>
      <w:r>
        <w:br w:type="textWrapping"/>
      </w:r>
      <w:r>
        <w:t>Achievements</w:t>
      </w:r>
      <w:r>
        <w:br w:type="textWrapping"/>
      </w:r>
      <w:r>
        <w:t>Examples:</w:t>
      </w:r>
      <w:r>
        <w:br w:type="textWrapping"/>
      </w:r>
      <w:r>
        <w:t>7 Day Streak</w:t>
      </w:r>
      <w:r>
        <w:br w:type="textWrapping"/>
      </w:r>
      <w:r>
        <w:t>30 Day Streak</w:t>
      </w:r>
      <w:r>
        <w:br w:type="textWrapping"/>
      </w:r>
      <w:r>
        <w:t>100 Tasks Completed</w:t>
      </w:r>
      <w:r>
        <w:br w:type="textWrapping"/>
      </w:r>
      <w:r>
        <w:t>100 Hours Focus</w:t>
      </w:r>
      <w:r>
        <w:br w:type="textWrapping"/>
      </w:r>
      <w:r>
        <w:t>500 XP</w:t>
      </w:r>
      <w:r>
        <w:br w:type="textWrapping"/>
      </w:r>
      <w:r>
        <w:t>Perfect Week</w:t>
      </w:r>
      <w:r>
        <w:br w:type="textWrapping"/>
      </w:r>
      <w:r>
        <w:br w:type="textWrapping"/>
      </w:r>
      <w:r>
        <w:t>Goals</w:t>
      </w:r>
      <w:r>
        <w:br w:type="textWrapping"/>
      </w:r>
      <w:r>
        <w:t>Examples:</w:t>
      </w:r>
      <w:r>
        <w:br w:type="textWrapping"/>
      </w:r>
      <w:r>
        <w:t>Study 300 hours</w:t>
      </w:r>
      <w:r>
        <w:br w:type="textWrapping"/>
      </w:r>
      <w:r>
        <w:t>500 DSA sessions</w:t>
      </w:r>
      <w:r>
        <w:br w:type="textWrapping"/>
      </w:r>
      <w:r>
        <w:t>Read 20 books</w:t>
      </w:r>
      <w:r>
        <w:br w:type="textWrapping"/>
      </w:r>
      <w:r>
        <w:br w:type="textWrapping"/>
      </w:r>
      <w:r>
        <w:t>Daily Reflection</w:t>
      </w:r>
      <w:r>
        <w:br w:type="textWrapping"/>
      </w:r>
      <w:r>
        <w:t>At end of day ask:</w:t>
      </w:r>
      <w:r>
        <w:br w:type="textWrapping"/>
      </w:r>
      <w:r>
        <w:t>Mood (Excellent/Good/Average/Bad)</w:t>
      </w:r>
      <w:r>
        <w:br w:type="textWrapping"/>
      </w:r>
      <w:r>
        <w:t>Reflection notes.</w:t>
      </w:r>
      <w:r>
        <w:br w:type="textWrapping"/>
      </w:r>
      <w:r>
        <w:br w:type="textWrapping"/>
      </w:r>
      <w:r>
        <w:t>Reports</w:t>
      </w:r>
      <w:r>
        <w:br w:type="textWrapping"/>
      </w:r>
      <w:r>
        <w:t>Weekly and Monthly reports with productivity insights.</w:t>
      </w:r>
      <w:r>
        <w:br w:type="textWrapping"/>
      </w:r>
      <w:r>
        <w:br w:type="textWrapping"/>
      </w:r>
      <w:r>
        <w:t>UI</w:t>
      </w:r>
      <w:r>
        <w:br w:type="textWrapping"/>
      </w:r>
      <w:r>
        <w:t>- Responsive.</w:t>
      </w:r>
      <w:r>
        <w:br w:type="textWrapping"/>
      </w:r>
      <w:r>
        <w:t>- Dark mode by default.</w:t>
      </w:r>
      <w:r>
        <w:br w:type="textWrapping"/>
      </w:r>
      <w:r>
        <w:t>- Premium minimal design.</w:t>
      </w:r>
      <w:r>
        <w:br w:type="textWrapping"/>
      </w:r>
      <w:r>
        <w:t>- Heavily inspired by the atmosphere of Vagabond: earthy palette, minimalist Japanese aesthetic, brush-inspired typography, parchment-like textures, calm transitions. Do not copy copyrighted artwork, logos or manga panels.</w:t>
      </w:r>
      <w:r>
        <w:br w:type="textWrapping"/>
      </w:r>
      <w:r>
        <w:br w:type="textWrapping"/>
      </w:r>
      <w:r>
        <w:t>Notifications</w:t>
      </w:r>
      <w:r>
        <w:br w:type="textWrapping"/>
      </w:r>
      <w:r>
        <w:t>- Task started.</w:t>
      </w:r>
      <w:r>
        <w:br w:type="textWrapping"/>
      </w:r>
      <w:r>
        <w:t>- 5 minutes remaining.</w:t>
      </w:r>
      <w:r>
        <w:br w:type="textWrapping"/>
      </w:r>
      <w:r>
        <w:br w:type="textWrapping"/>
      </w:r>
      <w:r>
        <w:t>Code Quality</w:t>
      </w:r>
      <w:r>
        <w:br w:type="textWrapping"/>
      </w:r>
      <w:r>
        <w:t>- Async/await.</w:t>
      </w:r>
      <w:r>
        <w:br w:type="textWrapping"/>
      </w:r>
      <w:r>
        <w:t>- Proper validation.</w:t>
      </w:r>
      <w:r>
        <w:br w:type="textWrapping"/>
      </w:r>
      <w:r>
        <w:t>- Error handling.</w:t>
      </w:r>
      <w:r>
        <w:br w:type="textWrapping"/>
      </w:r>
      <w:r>
        <w:t>- Reusable components.</w:t>
      </w:r>
      <w:r>
        <w:br w:type="textWrapping"/>
      </w:r>
      <w:r>
        <w:t>- Meaningful names.</w:t>
      </w:r>
      <w:r>
        <w:br w:type="textWrapping"/>
      </w:r>
      <w:r>
        <w:t>- Modular architecture.</w:t>
      </w:r>
      <w:r>
        <w:br w:type="textWrapping"/>
      </w:r>
      <w:r>
        <w:t>- Production-ready code.</w:t>
      </w:r>
      <w:r>
        <w:br w:type="textWrapping"/>
      </w:r>
      <w:r>
        <w:br w:type="textWrapping"/>
      </w:r>
      <w:r>
        <w:t>Development Process</w:t>
      </w:r>
      <w:r>
        <w:br w:type="textWrapping"/>
      </w:r>
      <w:r>
        <w:t>1. Analyze requirements.</w:t>
      </w:r>
      <w:r>
        <w:br w:type="textWrapping"/>
      </w:r>
      <w:r>
        <w:t>2. Design schema.</w:t>
      </w:r>
      <w:r>
        <w:br w:type="textWrapping"/>
      </w:r>
      <w:r>
        <w:t>3. Explain architecture.</w:t>
      </w:r>
      <w:r>
        <w:br w:type="textWrapping"/>
      </w:r>
      <w:r>
        <w:t>4. Build feature by feature.</w:t>
      </w:r>
      <w:r>
        <w:br w:type="textWrapping"/>
      </w:r>
      <w:r>
        <w:t>5. Keep code extensible and maintainable.</w:t>
      </w:r>
    </w:p>
    <w:p w14:paraId="69904E5E"/>
    <w:p w14:paraId="4DC3F0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Overall Theme:</w:t>
      </w:r>
      <w:r>
        <w:t xml:space="preserve"> Heavily inspired by the atmosphere and philosophy of </w:t>
      </w:r>
      <w:r>
        <w:rPr>
          <w:rStyle w:val="17"/>
        </w:rPr>
        <w:t>Vagabond</w:t>
      </w:r>
      <w:r>
        <w:t xml:space="preserve">, but without copying any copyrighted artwork, logos, characters, or manga panels. </w:t>
      </w:r>
    </w:p>
    <w:p w14:paraId="09BAFF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Color Palette:</w:t>
      </w:r>
      <w:r>
        <w:t xml:space="preserve"> Matte black, charcoal, warm parchment, off-white, muted brown, dark olive, subtle gold accents. </w:t>
      </w:r>
    </w:p>
    <w:p w14:paraId="33FA72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Typography:</w:t>
      </w:r>
      <w:r>
        <w:t xml:space="preserve"> Elegant serif for headings with a clean sans-serif for body text. Brush-inspired fonts may be used for titles only. </w:t>
      </w:r>
    </w:p>
    <w:p w14:paraId="07BAB2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Backgrounds:</w:t>
      </w:r>
      <w:r>
        <w:t xml:space="preserve"> Subtle rice paper/parchment textures with very low opacity. Avoid noisy backgrounds. </w:t>
      </w:r>
    </w:p>
    <w:p w14:paraId="2EB330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Cards:</w:t>
      </w:r>
      <w:r>
        <w:t xml:space="preserve"> Rounded corners, soft shadows, matte appearance, thin borders. </w:t>
      </w:r>
    </w:p>
    <w:p w14:paraId="2EBDBF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Animations:</w:t>
      </w:r>
      <w:r>
        <w:t xml:space="preserve"> Slow, smooth, and calm transitions (200–400 ms). No flashy effects. </w:t>
      </w:r>
    </w:p>
    <w:p w14:paraId="2EA7AB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Icons:</w:t>
      </w:r>
      <w:r>
        <w:t xml:space="preserve"> Minimal line icons with a hand-crafted aesthetic. </w:t>
      </w:r>
    </w:p>
    <w:p w14:paraId="613677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Dashboard:</w:t>
      </w:r>
      <w:r>
        <w:t xml:space="preserve"> Spacious layout with generous whitespace to evoke a calm, focused environment. </w:t>
      </w:r>
    </w:p>
    <w:p w14:paraId="285F7D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Quotes:</w:t>
      </w:r>
      <w:r>
        <w:t xml:space="preserve"> Display one random discipline/philosophy quote each day, styled like a Zen scroll. </w:t>
      </w:r>
    </w:p>
    <w:p w14:paraId="5415D4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Charts:</w:t>
      </w:r>
      <w:r>
        <w:t xml:space="preserve"> Minimalistic with muted colors that match the overall palette. </w:t>
      </w:r>
    </w:p>
    <w:p w14:paraId="35CEAC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Overall Feel:</w:t>
      </w:r>
      <w:r>
        <w:t xml:space="preserve"> The application should feel calm, disciplined, and immersive rather than bright or gamified. </w:t>
      </w:r>
    </w:p>
    <w:p w14:paraId="05690DD9">
      <w:pPr>
        <w:pStyle w:val="33"/>
        <w:keepNext w:val="0"/>
        <w:keepLines w:val="0"/>
        <w:widowControl/>
        <w:suppressLineNumbers w:val="0"/>
      </w:pPr>
      <w:r>
        <w:t xml:space="preserve">I also noticed one feature that didn't make it into the document and </w:t>
      </w:r>
      <w:r>
        <w:rPr>
          <w:rStyle w:val="34"/>
        </w:rPr>
        <w:t>I think it's worth adding</w:t>
      </w:r>
      <w:r>
        <w:t>:</w:t>
      </w:r>
    </w:p>
    <w:p w14:paraId="2E7ABEDB">
      <w:pPr>
        <w:pStyle w:val="4"/>
        <w:keepNext w:val="0"/>
        <w:keepLines w:val="0"/>
        <w:widowControl/>
        <w:suppressLineNumbers w:val="0"/>
      </w:pPr>
      <w:r>
        <w:t>🌿 Focus Mode</w:t>
      </w:r>
    </w:p>
    <w:p w14:paraId="48A9ED10">
      <w:pPr>
        <w:pStyle w:val="33"/>
        <w:keepNext w:val="0"/>
        <w:keepLines w:val="0"/>
        <w:widowControl/>
        <w:suppressLineNumbers w:val="0"/>
      </w:pPr>
      <w:r>
        <w:t>When a task is in progress:</w:t>
      </w:r>
    </w:p>
    <w:p w14:paraId="0D5286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Hide all unnecessary UI. </w:t>
      </w:r>
    </w:p>
    <w:p w14:paraId="20D52B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Show only: </w:t>
      </w:r>
    </w:p>
    <w:p w14:paraId="19B4349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Current task </w:t>
      </w:r>
    </w:p>
    <w:p w14:paraId="58E9E6B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Countdown timer </w:t>
      </w:r>
    </w:p>
    <w:p w14:paraId="30EB2B0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Current IST time </w:t>
      </w:r>
    </w:p>
    <w:p w14:paraId="5F8E113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Progress bar </w:t>
      </w:r>
    </w:p>
    <w:p w14:paraId="6CEE107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Quote </w:t>
      </w:r>
    </w:p>
    <w:p w14:paraId="5FD17D9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"Complete" button (only in the last 5 minutes)</w:t>
      </w:r>
    </w:p>
    <w:p w14:paraId="468CB19B">
      <w:pPr>
        <w:pStyle w:val="2"/>
        <w:keepNext w:val="0"/>
        <w:keepLines w:val="0"/>
        <w:widowControl/>
        <w:suppressLineNumbers w:val="0"/>
      </w:pPr>
      <w:r>
        <w:t>Daily Diary</w:t>
      </w:r>
    </w:p>
    <w:p w14:paraId="019C44F9">
      <w:pPr>
        <w:pStyle w:val="33"/>
        <w:keepNext w:val="0"/>
        <w:keepLines w:val="0"/>
        <w:widowControl/>
        <w:suppressLineNumbers w:val="0"/>
      </w:pPr>
      <w:r>
        <w:t xml:space="preserve">The application must include a dedicated </w:t>
      </w:r>
      <w:r>
        <w:rPr>
          <w:rStyle w:val="34"/>
        </w:rPr>
        <w:t>Daily Diary</w:t>
      </w:r>
      <w:r>
        <w:t xml:space="preserve"> module.</w:t>
      </w:r>
    </w:p>
    <w:p w14:paraId="655A913A">
      <w:pPr>
        <w:pStyle w:val="33"/>
        <w:keepNext w:val="0"/>
        <w:keepLines w:val="0"/>
        <w:widowControl/>
        <w:suppressLineNumbers w:val="0"/>
      </w:pPr>
      <w:r>
        <w:t>A diary entry should automatically be associated with each calendar day.</w:t>
      </w:r>
    </w:p>
    <w:p w14:paraId="7E3A3565">
      <w:pPr>
        <w:pStyle w:val="33"/>
        <w:keepNext w:val="0"/>
        <w:keepLines w:val="0"/>
        <w:widowControl/>
        <w:suppressLineNumbers w:val="0"/>
      </w:pPr>
      <w:r>
        <w:t>Features:</w:t>
      </w:r>
    </w:p>
    <w:p w14:paraId="610A80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7073E00">
      <w:pPr>
        <w:pStyle w:val="33"/>
        <w:keepNext w:val="0"/>
        <w:keepLines w:val="0"/>
        <w:widowControl/>
        <w:suppressLineNumbers w:val="0"/>
        <w:ind w:left="720"/>
      </w:pPr>
      <w:r>
        <w:t>Create a diary entry for any date.</w:t>
      </w:r>
    </w:p>
    <w:p w14:paraId="5A379E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D2BD9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93835C0">
      <w:pPr>
        <w:pStyle w:val="33"/>
        <w:keepNext w:val="0"/>
        <w:keepLines w:val="0"/>
        <w:widowControl/>
        <w:suppressLineNumbers w:val="0"/>
        <w:ind w:left="720"/>
      </w:pPr>
      <w:r>
        <w:t>Edit diary entries at any time.</w:t>
      </w:r>
    </w:p>
    <w:p w14:paraId="233FF4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60169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DA04D1E">
      <w:pPr>
        <w:pStyle w:val="33"/>
        <w:keepNext w:val="0"/>
        <w:keepLines w:val="0"/>
        <w:widowControl/>
        <w:suppressLineNumbers w:val="0"/>
        <w:ind w:left="720"/>
      </w:pPr>
      <w:r>
        <w:t>View previous diary entries from the calendar.</w:t>
      </w:r>
    </w:p>
    <w:p w14:paraId="753AF4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C94FA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D256913">
      <w:pPr>
        <w:pStyle w:val="33"/>
        <w:keepNext w:val="0"/>
        <w:keepLines w:val="0"/>
        <w:widowControl/>
        <w:suppressLineNumbers w:val="0"/>
        <w:ind w:left="720"/>
      </w:pPr>
      <w:r>
        <w:t>Search diary entries by date.</w:t>
      </w:r>
    </w:p>
    <w:p w14:paraId="37B3E8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B70F0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7ACC417">
      <w:pPr>
        <w:pStyle w:val="33"/>
        <w:keepNext w:val="0"/>
        <w:keepLines w:val="0"/>
        <w:widowControl/>
        <w:suppressLineNumbers w:val="0"/>
        <w:ind w:left="720"/>
      </w:pPr>
      <w:r>
        <w:t>Automatically display today's diary on the dashboard if it exists.</w:t>
      </w:r>
    </w:p>
    <w:p w14:paraId="001DFE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11ED4F3">
      <w:pPr>
        <w:pStyle w:val="33"/>
        <w:keepNext w:val="0"/>
        <w:keepLines w:val="0"/>
        <w:widowControl/>
        <w:suppressLineNumbers w:val="0"/>
      </w:pPr>
      <w:r>
        <w:t>Each diary entry should contain:</w:t>
      </w:r>
    </w:p>
    <w:p w14:paraId="0C1C8F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A3CC216">
      <w:pPr>
        <w:pStyle w:val="33"/>
        <w:keepNext w:val="0"/>
        <w:keepLines w:val="0"/>
        <w:widowControl/>
        <w:suppressLineNumbers w:val="0"/>
        <w:ind w:left="720"/>
      </w:pPr>
      <w:r>
        <w:t>Title (optional)</w:t>
      </w:r>
    </w:p>
    <w:p w14:paraId="1AAC40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F20CA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5BDD5DF">
      <w:pPr>
        <w:pStyle w:val="33"/>
        <w:keepNext w:val="0"/>
        <w:keepLines w:val="0"/>
        <w:widowControl/>
        <w:suppressLineNumbers w:val="0"/>
        <w:ind w:left="720"/>
      </w:pPr>
      <w:r>
        <w:t>Date</w:t>
      </w:r>
    </w:p>
    <w:p w14:paraId="311A86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923C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B997385">
      <w:pPr>
        <w:pStyle w:val="33"/>
        <w:keepNext w:val="0"/>
        <w:keepLines w:val="0"/>
        <w:widowControl/>
        <w:suppressLineNumbers w:val="0"/>
        <w:ind w:left="720"/>
      </w:pPr>
      <w:r>
        <w:t>Main diary content</w:t>
      </w:r>
    </w:p>
    <w:p w14:paraId="337CF9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44B8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B13134A">
      <w:pPr>
        <w:pStyle w:val="33"/>
        <w:keepNext w:val="0"/>
        <w:keepLines w:val="0"/>
        <w:widowControl/>
        <w:suppressLineNumbers w:val="0"/>
        <w:ind w:left="720"/>
      </w:pPr>
      <w:r>
        <w:t>Mood (optional)</w:t>
      </w:r>
    </w:p>
    <w:p w14:paraId="1E7546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A298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AAEEA5">
      <w:pPr>
        <w:pStyle w:val="33"/>
        <w:keepNext w:val="0"/>
        <w:keepLines w:val="0"/>
        <w:widowControl/>
        <w:suppressLineNumbers w:val="0"/>
        <w:ind w:left="720"/>
      </w:pPr>
      <w:r>
        <w:t>Tags (optional)</w:t>
      </w:r>
    </w:p>
    <w:p w14:paraId="6AEA0B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E61CFD">
      <w:pPr>
        <w:pStyle w:val="33"/>
        <w:keepNext w:val="0"/>
        <w:keepLines w:val="0"/>
        <w:widowControl/>
        <w:suppressLineNumbers w:val="0"/>
      </w:pPr>
      <w:r>
        <w:t>The diary is completely independent of task completion and scheduling.</w:t>
      </w:r>
    </w:p>
    <w:p w14:paraId="5C528190">
      <w:pPr>
        <w:pStyle w:val="33"/>
        <w:keepNext w:val="0"/>
        <w:keepLines w:val="0"/>
        <w:widowControl/>
        <w:suppressLineNumbers w:val="0"/>
      </w:pPr>
      <w:r>
        <w:t>Its purpose is to help the user record thoughts, experiences, lessons learned, reflections, memories, or anything they want to remember.</w:t>
      </w:r>
    </w:p>
    <w:p w14:paraId="7288BA19">
      <w:pPr>
        <w:pStyle w:val="33"/>
        <w:keepNext w:val="0"/>
        <w:keepLines w:val="0"/>
        <w:widowControl/>
        <w:suppressLineNumbers w:val="0"/>
      </w:pPr>
      <w:r>
        <w:t>This section should have a calm, distraction-free writing interface inspired by minimalist journaling applications.</w:t>
      </w:r>
    </w:p>
    <w:p w14:paraId="1FA7536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09E51">
      <w:pPr>
        <w:pStyle w:val="2"/>
        <w:keepNext w:val="0"/>
        <w:keepLines w:val="0"/>
        <w:widowControl/>
        <w:suppressLineNumbers w:val="0"/>
      </w:pPr>
      <w:r>
        <w:t>Notes Module (Placeholder)</w:t>
      </w:r>
    </w:p>
    <w:p w14:paraId="34B41F5C">
      <w:pPr>
        <w:pStyle w:val="33"/>
        <w:keepNext w:val="0"/>
        <w:keepLines w:val="0"/>
        <w:widowControl/>
        <w:suppressLineNumbers w:val="0"/>
      </w:pPr>
      <w:r>
        <w:t xml:space="preserve">Create a dedicated </w:t>
      </w:r>
      <w:r>
        <w:rPr>
          <w:rStyle w:val="34"/>
        </w:rPr>
        <w:t>Notes</w:t>
      </w:r>
      <w:r>
        <w:t xml:space="preserve"> section.</w:t>
      </w:r>
    </w:p>
    <w:p w14:paraId="545C738E">
      <w:pPr>
        <w:pStyle w:val="33"/>
        <w:keepNext w:val="0"/>
        <w:keepLines w:val="0"/>
        <w:widowControl/>
        <w:suppressLineNumbers w:val="0"/>
      </w:pPr>
      <w:r>
        <w:t>For Version 1:</w:t>
      </w:r>
    </w:p>
    <w:p w14:paraId="53934A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883AB5">
      <w:pPr>
        <w:pStyle w:val="33"/>
        <w:keepNext w:val="0"/>
        <w:keepLines w:val="0"/>
        <w:widowControl/>
        <w:suppressLineNumbers w:val="0"/>
        <w:ind w:left="720"/>
      </w:pPr>
      <w:r>
        <w:t>Only create the page, routing, database model (if needed), and basic UI.</w:t>
      </w:r>
    </w:p>
    <w:p w14:paraId="1D3087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387FD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054439">
      <w:pPr>
        <w:pStyle w:val="33"/>
        <w:keepNext w:val="0"/>
        <w:keepLines w:val="0"/>
        <w:widowControl/>
        <w:suppressLineNumbers w:val="0"/>
        <w:ind w:left="720"/>
      </w:pPr>
      <w:r>
        <w:t>Do not implement full functionality yet.</w:t>
      </w:r>
    </w:p>
    <w:p w14:paraId="7FF590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688FB10">
      <w:pPr>
        <w:pStyle w:val="33"/>
        <w:keepNext w:val="0"/>
        <w:keepLines w:val="0"/>
        <w:widowControl/>
        <w:suppressLineNumbers w:val="0"/>
      </w:pPr>
      <w:r>
        <w:t>The Notes module is intentionally reserved for future development.</w:t>
      </w:r>
    </w:p>
    <w:p w14:paraId="6997EB55">
      <w:pPr>
        <w:pStyle w:val="33"/>
        <w:keepNext w:val="0"/>
        <w:keepLines w:val="0"/>
        <w:widowControl/>
        <w:suppressLineNumbers w:val="0"/>
      </w:pPr>
      <w:r>
        <w:t>Future plans may include:</w:t>
      </w:r>
    </w:p>
    <w:p w14:paraId="0E3FE9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6626688">
      <w:pPr>
        <w:pStyle w:val="33"/>
        <w:keepNext w:val="0"/>
        <w:keepLines w:val="0"/>
        <w:widowControl/>
        <w:suppressLineNumbers w:val="0"/>
        <w:ind w:left="720"/>
      </w:pPr>
      <w:r>
        <w:t>Rich text editing</w:t>
      </w:r>
    </w:p>
    <w:p w14:paraId="2B0A4C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AC5CB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DA422AD">
      <w:pPr>
        <w:pStyle w:val="33"/>
        <w:keepNext w:val="0"/>
        <w:keepLines w:val="0"/>
        <w:widowControl/>
        <w:suppressLineNumbers w:val="0"/>
        <w:ind w:left="720"/>
      </w:pPr>
      <w:r>
        <w:t>Image support</w:t>
      </w:r>
    </w:p>
    <w:p w14:paraId="1EB36A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1010E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EAC8FFD">
      <w:pPr>
        <w:pStyle w:val="33"/>
        <w:keepNext w:val="0"/>
        <w:keepLines w:val="0"/>
        <w:widowControl/>
        <w:suppressLineNumbers w:val="0"/>
        <w:ind w:left="720"/>
      </w:pPr>
      <w:r>
        <w:t>PDF attachments</w:t>
      </w:r>
    </w:p>
    <w:p w14:paraId="0A6B53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9D043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8B4EF55">
      <w:pPr>
        <w:pStyle w:val="33"/>
        <w:keepNext w:val="0"/>
        <w:keepLines w:val="0"/>
        <w:widowControl/>
        <w:suppressLineNumbers w:val="0"/>
        <w:ind w:left="720"/>
      </w:pPr>
      <w:r>
        <w:t>Code snippets</w:t>
      </w:r>
    </w:p>
    <w:p w14:paraId="545154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19C2AD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AD48F76">
      <w:pPr>
        <w:pStyle w:val="33"/>
        <w:keepNext w:val="0"/>
        <w:keepLines w:val="0"/>
        <w:widowControl/>
        <w:suppressLineNumbers w:val="0"/>
        <w:ind w:left="720"/>
      </w:pPr>
      <w:r>
        <w:t>Checklists</w:t>
      </w:r>
    </w:p>
    <w:p w14:paraId="049D2A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2391C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21C14CF">
      <w:pPr>
        <w:pStyle w:val="33"/>
        <w:keepNext w:val="0"/>
        <w:keepLines w:val="0"/>
        <w:widowControl/>
        <w:suppressLineNumbers w:val="0"/>
        <w:ind w:left="720"/>
      </w:pPr>
      <w:r>
        <w:t>Drawing/handwritten notes</w:t>
      </w:r>
    </w:p>
    <w:p w14:paraId="2030EBA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A9C9A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D88293B">
      <w:pPr>
        <w:pStyle w:val="33"/>
        <w:keepNext w:val="0"/>
        <w:keepLines w:val="0"/>
        <w:widowControl/>
        <w:suppressLineNumbers w:val="0"/>
        <w:ind w:left="720"/>
      </w:pPr>
      <w:r>
        <w:t>Markdown support</w:t>
      </w:r>
    </w:p>
    <w:p w14:paraId="483C865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DAA33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ADB60EF">
      <w:pPr>
        <w:pStyle w:val="33"/>
        <w:keepNext w:val="0"/>
        <w:keepLines w:val="0"/>
        <w:widowControl/>
        <w:suppressLineNumbers w:val="0"/>
        <w:ind w:left="720"/>
      </w:pPr>
      <w:r>
        <w:t>File attachments</w:t>
      </w:r>
    </w:p>
    <w:p w14:paraId="42A4CA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1840A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2C96D35">
      <w:pPr>
        <w:pStyle w:val="33"/>
        <w:keepNext w:val="0"/>
        <w:keepLines w:val="0"/>
        <w:widowControl/>
        <w:suppressLineNumbers w:val="0"/>
        <w:ind w:left="720"/>
      </w:pPr>
      <w:r>
        <w:t>Folder organization</w:t>
      </w:r>
    </w:p>
    <w:p w14:paraId="4F1D7D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B093E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5CAC2DC">
      <w:pPr>
        <w:pStyle w:val="33"/>
        <w:keepNext w:val="0"/>
        <w:keepLines w:val="0"/>
        <w:widowControl/>
        <w:suppressLineNumbers w:val="0"/>
        <w:ind w:left="720"/>
      </w:pPr>
      <w:r>
        <w:t>Search</w:t>
      </w:r>
    </w:p>
    <w:p w14:paraId="50DAE1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9CFB4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531153">
      <w:pPr>
        <w:pStyle w:val="33"/>
        <w:keepNext w:val="0"/>
        <w:keepLines w:val="0"/>
        <w:widowControl/>
        <w:suppressLineNumbers w:val="0"/>
        <w:ind w:left="720"/>
      </w:pPr>
      <w:r>
        <w:t>Tags</w:t>
      </w:r>
    </w:p>
    <w:p w14:paraId="3C7C55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F224A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925CB8A">
      <w:pPr>
        <w:pStyle w:val="33"/>
        <w:keepNext w:val="0"/>
        <w:keepLines w:val="0"/>
        <w:widowControl/>
        <w:suppressLineNumbers w:val="0"/>
        <w:ind w:left="720"/>
      </w:pPr>
      <w:r>
        <w:t>AI-powered note summarization</w:t>
      </w:r>
    </w:p>
    <w:p w14:paraId="42EED20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4733C16">
      <w:pPr>
        <w:pStyle w:val="33"/>
        <w:keepNext w:val="0"/>
        <w:keepLines w:val="0"/>
        <w:widowControl/>
        <w:suppressLineNumbers w:val="0"/>
      </w:pPr>
      <w:r>
        <w:t>For now, simply display a clean placeholder message such as:</w:t>
      </w:r>
    </w:p>
    <w:p w14:paraId="1D11D731">
      <w:pPr>
        <w:pStyle w:val="33"/>
        <w:keepNext w:val="0"/>
        <w:keepLines w:val="0"/>
        <w:widowControl/>
        <w:suppressLineNumbers w:val="0"/>
      </w:pPr>
      <w:r>
        <w:t>"Notes module is reserved for future updates."</w:t>
      </w:r>
    </w:p>
    <w:p w14:paraId="0813F1FB">
      <w:pPr>
        <w:pStyle w:val="33"/>
        <w:keepNext w:val="0"/>
        <w:keepLines w:val="0"/>
        <w:widowControl/>
        <w:suppressLineNumbers w:val="0"/>
      </w:pPr>
      <w:r>
        <w:t>The project architecture should make it easy to extend this module in future versions without affecting the rest of the application.</w:t>
      </w:r>
    </w:p>
    <w:p w14:paraId="78C700CF">
      <w:pPr>
        <w:pStyle w:val="2"/>
        <w:keepNext w:val="0"/>
        <w:keepLines w:val="0"/>
        <w:widowControl/>
        <w:suppressLineNumbers w:val="0"/>
      </w:pPr>
      <w:r>
        <w:t>Timeline (Life Timeline)</w:t>
      </w:r>
    </w:p>
    <w:p w14:paraId="3205D3CD">
      <w:pPr>
        <w:pStyle w:val="33"/>
        <w:keepNext w:val="0"/>
        <w:keepLines w:val="0"/>
        <w:widowControl/>
        <w:suppressLineNumbers w:val="0"/>
      </w:pPr>
      <w:r>
        <w:t xml:space="preserve">The application must include a dedicated </w:t>
      </w:r>
      <w:r>
        <w:rPr>
          <w:rStyle w:val="34"/>
        </w:rPr>
        <w:t>Timeline</w:t>
      </w:r>
      <w:r>
        <w:t xml:space="preserve"> module.</w:t>
      </w:r>
    </w:p>
    <w:p w14:paraId="255A8F29">
      <w:pPr>
        <w:pStyle w:val="33"/>
        <w:keepNext w:val="0"/>
        <w:keepLines w:val="0"/>
        <w:widowControl/>
        <w:suppressLineNumbers w:val="0"/>
      </w:pPr>
      <w:r>
        <w:t>The Timeline acts as a complete historical record of each day.</w:t>
      </w:r>
    </w:p>
    <w:p w14:paraId="3AD1A473">
      <w:pPr>
        <w:pStyle w:val="33"/>
        <w:keepNext w:val="0"/>
        <w:keepLines w:val="0"/>
        <w:widowControl/>
        <w:suppressLineNumbers w:val="0"/>
      </w:pPr>
      <w:r>
        <w:t>Selecting any date should display everything related to that day in chronological order.</w:t>
      </w:r>
    </w:p>
    <w:p w14:paraId="06373F7A">
      <w:pPr>
        <w:pStyle w:val="33"/>
        <w:keepNext w:val="0"/>
        <w:keepLines w:val="0"/>
        <w:widowControl/>
        <w:suppressLineNumbers w:val="0"/>
      </w:pPr>
      <w:r>
        <w:t>A timeline entry may include:</w:t>
      </w:r>
    </w:p>
    <w:p w14:paraId="06B1769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0B35A7D">
      <w:pPr>
        <w:pStyle w:val="33"/>
        <w:keepNext w:val="0"/>
        <w:keepLines w:val="0"/>
        <w:widowControl/>
        <w:suppressLineNumbers w:val="0"/>
        <w:ind w:left="720"/>
      </w:pPr>
      <w:r>
        <w:t>Scheduled Tasks</w:t>
      </w:r>
    </w:p>
    <w:p w14:paraId="65A6C0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B4BD89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A08972A">
      <w:pPr>
        <w:pStyle w:val="33"/>
        <w:keepNext w:val="0"/>
        <w:keepLines w:val="0"/>
        <w:widowControl/>
        <w:suppressLineNumbers w:val="0"/>
        <w:ind w:left="720"/>
      </w:pPr>
      <w:r>
        <w:t>Task Status</w:t>
      </w:r>
    </w:p>
    <w:p w14:paraId="5E13F509">
      <w:pPr>
        <w:pStyle w:val="33"/>
        <w:keepNext w:val="0"/>
        <w:keepLines w:val="0"/>
        <w:widowControl/>
        <w:suppressLineNumbers w:val="0"/>
        <w:ind w:left="720"/>
      </w:pPr>
      <w:r>
        <w:t>Completion Time</w:t>
      </w:r>
    </w:p>
    <w:p w14:paraId="190B77F6">
      <w:pPr>
        <w:pStyle w:val="33"/>
        <w:keepNext w:val="0"/>
        <w:keepLines w:val="0"/>
        <w:widowControl/>
        <w:suppressLineNumbers w:val="0"/>
        <w:ind w:left="720"/>
      </w:pPr>
      <w:r>
        <w:t>Missed Tasks</w:t>
      </w:r>
    </w:p>
    <w:p w14:paraId="1F095854">
      <w:pPr>
        <w:pStyle w:val="33"/>
        <w:keepNext w:val="0"/>
        <w:keepLines w:val="0"/>
        <w:widowControl/>
        <w:suppressLineNumbers w:val="0"/>
        <w:ind w:left="720"/>
      </w:pPr>
      <w:r>
        <w:t>Punishments Triggered</w:t>
      </w:r>
    </w:p>
    <w:p w14:paraId="2AAC4B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Unavoidable Tasks</w:t>
      </w:r>
    </w:p>
    <w:p w14:paraId="48655A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  <w:r>
        <w:t>Daily Diary</w:t>
      </w:r>
    </w:p>
    <w:p w14:paraId="737F64DE">
      <w:pPr>
        <w:pStyle w:val="33"/>
        <w:keepNext w:val="0"/>
        <w:keepLines w:val="0"/>
        <w:widowControl/>
        <w:suppressLineNumbers w:val="0"/>
        <w:ind w:left="720"/>
      </w:pPr>
      <w:r>
        <w:t>Daily Reflection</w:t>
      </w:r>
    </w:p>
    <w:p w14:paraId="3E3BF6E9">
      <w:pPr>
        <w:pStyle w:val="33"/>
        <w:keepNext w:val="0"/>
        <w:keepLines w:val="0"/>
        <w:widowControl/>
        <w:suppressLineNumbers w:val="0"/>
        <w:ind w:left="720"/>
      </w:pPr>
      <w:r>
        <w:t>XP Earned</w:t>
      </w:r>
    </w:p>
    <w:p w14:paraId="7FEC0C18">
      <w:pPr>
        <w:pStyle w:val="33"/>
        <w:keepNext w:val="0"/>
        <w:keepLines w:val="0"/>
        <w:widowControl/>
        <w:suppressLineNumbers w:val="0"/>
        <w:ind w:left="720"/>
      </w:pPr>
      <w:r>
        <w:t>Productivity Score</w:t>
      </w:r>
    </w:p>
    <w:p w14:paraId="085C66D6">
      <w:pPr>
        <w:pStyle w:val="33"/>
        <w:keepNext w:val="0"/>
        <w:keepLines w:val="0"/>
        <w:widowControl/>
        <w:suppressLineNumbers w:val="0"/>
        <w:ind w:left="720"/>
      </w:pPr>
      <w:r>
        <w:t>Discipline Score</w:t>
      </w:r>
    </w:p>
    <w:p w14:paraId="7DAD7719">
      <w:pPr>
        <w:pStyle w:val="33"/>
        <w:keepNext w:val="0"/>
        <w:keepLines w:val="0"/>
        <w:widowControl/>
        <w:suppressLineNumbers w:val="0"/>
        <w:ind w:left="720"/>
      </w:pPr>
      <w:r>
        <w:t>Streak Information</w:t>
      </w:r>
    </w:p>
    <w:p w14:paraId="37778399">
      <w:pPr>
        <w:pStyle w:val="33"/>
        <w:keepNext w:val="0"/>
        <w:keepLines w:val="0"/>
        <w:widowControl/>
        <w:suppressLineNumbers w:val="0"/>
        <w:ind w:left="720"/>
      </w:pPr>
      <w:r>
        <w:t>Achievements Unlocked</w:t>
      </w:r>
    </w:p>
    <w:p w14:paraId="2C170954">
      <w:pPr>
        <w:pStyle w:val="33"/>
        <w:keepNext w:val="0"/>
        <w:keepLines w:val="0"/>
        <w:widowControl/>
        <w:suppressLineNumbers w:val="0"/>
        <w:ind w:left="720"/>
      </w:pPr>
      <w:r>
        <w:t>Goals Progress</w:t>
      </w:r>
    </w:p>
    <w:p w14:paraId="218D889B">
      <w:pPr>
        <w:pStyle w:val="33"/>
        <w:keepNext w:val="0"/>
        <w:keepLines w:val="0"/>
        <w:widowControl/>
        <w:suppressLineNumbers w:val="0"/>
        <w:ind w:left="720"/>
      </w:pPr>
      <w:r>
        <w:t>Daily Quote</w:t>
      </w:r>
    </w:p>
    <w:p w14:paraId="7BB0E0F0">
      <w:pPr>
        <w:pStyle w:val="33"/>
        <w:keepNext w:val="0"/>
        <w:keepLines w:val="0"/>
        <w:widowControl/>
        <w:suppressLineNumbers w:val="0"/>
      </w:pPr>
      <w:r>
        <w:t>Example Timeline:</w:t>
      </w:r>
    </w:p>
    <w:p w14:paraId="5082D46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F3B87">
      <w:pPr>
        <w:pStyle w:val="33"/>
        <w:keepNext w:val="0"/>
        <w:keepLines w:val="0"/>
        <w:widowControl/>
        <w:suppressLineNumbers w:val="0"/>
      </w:pPr>
      <w:r>
        <w:t>📅 28 June 2026</w:t>
      </w:r>
    </w:p>
    <w:p w14:paraId="2E9922ED">
      <w:pPr>
        <w:pStyle w:val="33"/>
        <w:keepNext w:val="0"/>
        <w:keepLines w:val="0"/>
        <w:widowControl/>
        <w:suppressLineNumbers w:val="0"/>
      </w:pPr>
      <w:r>
        <w:t>06:00 AM</w:t>
      </w:r>
    </w:p>
    <w:p w14:paraId="021B5947">
      <w:pPr>
        <w:pStyle w:val="33"/>
        <w:keepNext w:val="0"/>
        <w:keepLines w:val="0"/>
        <w:widowControl/>
        <w:suppressLineNumbers w:val="0"/>
      </w:pPr>
      <w:r>
        <w:t>✔ Gym Completed</w:t>
      </w:r>
    </w:p>
    <w:p w14:paraId="01A439DD">
      <w:pPr>
        <w:pStyle w:val="33"/>
        <w:keepNext w:val="0"/>
        <w:keepLines w:val="0"/>
        <w:widowControl/>
        <w:suppressLineNumbers w:val="0"/>
      </w:pPr>
      <w:r>
        <w:t>Completed at 06:58 AM</w:t>
      </w:r>
    </w:p>
    <w:p w14:paraId="7ADB49A8">
      <w:pPr>
        <w:pStyle w:val="33"/>
        <w:keepNext w:val="0"/>
        <w:keepLines w:val="0"/>
        <w:widowControl/>
        <w:suppressLineNumbers w:val="0"/>
      </w:pPr>
      <w:r>
        <w:t>+60 XP</w:t>
      </w:r>
    </w:p>
    <w:p w14:paraId="6C0B8EB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5A81E">
      <w:pPr>
        <w:pStyle w:val="33"/>
        <w:keepNext w:val="0"/>
        <w:keepLines w:val="0"/>
        <w:widowControl/>
        <w:suppressLineNumbers w:val="0"/>
      </w:pPr>
      <w:r>
        <w:t>07:30 AM</w:t>
      </w:r>
    </w:p>
    <w:p w14:paraId="71D7D7ED">
      <w:pPr>
        <w:pStyle w:val="33"/>
        <w:keepNext w:val="0"/>
        <w:keepLines w:val="0"/>
        <w:widowControl/>
        <w:suppressLineNumbers w:val="0"/>
      </w:pPr>
      <w:r>
        <w:t>✔ DSA Completed</w:t>
      </w:r>
    </w:p>
    <w:p w14:paraId="7FB9DBC2">
      <w:pPr>
        <w:pStyle w:val="33"/>
        <w:keepNext w:val="0"/>
        <w:keepLines w:val="0"/>
        <w:widowControl/>
        <w:suppressLineNumbers w:val="0"/>
      </w:pPr>
      <w:r>
        <w:t>Completed at 08:57 AM</w:t>
      </w:r>
    </w:p>
    <w:p w14:paraId="1F79D761">
      <w:pPr>
        <w:pStyle w:val="33"/>
        <w:keepNext w:val="0"/>
        <w:keepLines w:val="0"/>
        <w:widowControl/>
        <w:suppressLineNumbers w:val="0"/>
      </w:pPr>
      <w:r>
        <w:t>+90 XP</w:t>
      </w:r>
    </w:p>
    <w:p w14:paraId="572EF05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06389">
      <w:pPr>
        <w:pStyle w:val="33"/>
        <w:keepNext w:val="0"/>
        <w:keepLines w:val="0"/>
        <w:widowControl/>
        <w:suppressLineNumbers w:val="0"/>
      </w:pPr>
      <w:r>
        <w:t>10:00 AM</w:t>
      </w:r>
    </w:p>
    <w:p w14:paraId="0E770B1B">
      <w:pPr>
        <w:pStyle w:val="33"/>
        <w:keepNext w:val="0"/>
        <w:keepLines w:val="0"/>
        <w:widowControl/>
        <w:suppressLineNumbers w:val="0"/>
      </w:pPr>
      <w:r>
        <w:t>❌ React Missed</w:t>
      </w:r>
    </w:p>
    <w:p w14:paraId="0C0C83F0">
      <w:pPr>
        <w:pStyle w:val="33"/>
        <w:keepNext w:val="0"/>
        <w:keepLines w:val="0"/>
        <w:widowControl/>
        <w:suppressLineNumbers w:val="0"/>
      </w:pPr>
      <w:r>
        <w:t>Punishment:</w:t>
      </w:r>
    </w:p>
    <w:p w14:paraId="2F0713AC">
      <w:pPr>
        <w:pStyle w:val="33"/>
        <w:keepNext w:val="0"/>
        <w:keepLines w:val="0"/>
        <w:widowControl/>
        <w:suppressLineNumbers w:val="0"/>
      </w:pPr>
      <w:r>
        <w:t>100 Push-ups</w:t>
      </w:r>
    </w:p>
    <w:p w14:paraId="45E4EFF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ABE1D">
      <w:pPr>
        <w:pStyle w:val="33"/>
        <w:keepNext w:val="0"/>
        <w:keepLines w:val="0"/>
        <w:widowControl/>
        <w:suppressLineNumbers w:val="0"/>
      </w:pPr>
      <w:r>
        <w:t>📝 Diary</w:t>
      </w:r>
    </w:p>
    <w:p w14:paraId="47832E70">
      <w:pPr>
        <w:pStyle w:val="33"/>
        <w:keepNext w:val="0"/>
        <w:keepLines w:val="0"/>
        <w:widowControl/>
        <w:suppressLineNumbers w:val="0"/>
      </w:pPr>
      <w:r>
        <w:t>Today I finally understood graph algorithms.</w:t>
      </w:r>
    </w:p>
    <w:p w14:paraId="4B383F6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ACC6B">
      <w:pPr>
        <w:pStyle w:val="33"/>
        <w:keepNext w:val="0"/>
        <w:keepLines w:val="0"/>
        <w:widowControl/>
        <w:suppressLineNumbers w:val="0"/>
      </w:pPr>
      <w:r>
        <w:t>💭 Reflection</w:t>
      </w:r>
    </w:p>
    <w:p w14:paraId="07F49450">
      <w:pPr>
        <w:pStyle w:val="33"/>
        <w:keepNext w:val="0"/>
        <w:keepLines w:val="0"/>
        <w:widowControl/>
        <w:suppressLineNumbers w:val="0"/>
      </w:pPr>
      <w:r>
        <w:t>Need to sleep earlier.</w:t>
      </w:r>
    </w:p>
    <w:p w14:paraId="28BCF3A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13FE0">
      <w:pPr>
        <w:pStyle w:val="33"/>
        <w:keepNext w:val="0"/>
        <w:keepLines w:val="0"/>
        <w:widowControl/>
        <w:suppressLineNumbers w:val="0"/>
      </w:pPr>
      <w:r>
        <w:t>📊 Summary</w:t>
      </w:r>
    </w:p>
    <w:p w14:paraId="05AB2747">
      <w:pPr>
        <w:pStyle w:val="33"/>
        <w:keepNext w:val="0"/>
        <w:keepLines w:val="0"/>
        <w:widowControl/>
        <w:suppressLineNumbers w:val="0"/>
      </w:pPr>
      <w:r>
        <w:t>Completed Tasks: 8</w:t>
      </w:r>
    </w:p>
    <w:p w14:paraId="1205FE11">
      <w:pPr>
        <w:pStyle w:val="33"/>
        <w:keepNext w:val="0"/>
        <w:keepLines w:val="0"/>
        <w:widowControl/>
        <w:suppressLineNumbers w:val="0"/>
      </w:pPr>
      <w:r>
        <w:t>Missed Tasks: 1</w:t>
      </w:r>
    </w:p>
    <w:p w14:paraId="0D7EC77B">
      <w:pPr>
        <w:pStyle w:val="33"/>
        <w:keepNext w:val="0"/>
        <w:keepLines w:val="0"/>
        <w:widowControl/>
        <w:suppressLineNumbers w:val="0"/>
      </w:pPr>
      <w:r>
        <w:t>Unavoidable: 0</w:t>
      </w:r>
    </w:p>
    <w:p w14:paraId="5D92FAFF">
      <w:pPr>
        <w:pStyle w:val="33"/>
        <w:keepNext w:val="0"/>
        <w:keepLines w:val="0"/>
        <w:widowControl/>
        <w:suppressLineNumbers w:val="0"/>
      </w:pPr>
      <w:r>
        <w:t>XP Earned: 420</w:t>
      </w:r>
    </w:p>
    <w:p w14:paraId="373CA2F8">
      <w:pPr>
        <w:pStyle w:val="33"/>
        <w:keepNext w:val="0"/>
        <w:keepLines w:val="0"/>
        <w:widowControl/>
        <w:suppressLineNumbers w:val="0"/>
      </w:pPr>
      <w:r>
        <w:t>Focus Time: 9h 20m</w:t>
      </w:r>
    </w:p>
    <w:p w14:paraId="6921D44E">
      <w:pPr>
        <w:pStyle w:val="33"/>
        <w:keepNext w:val="0"/>
        <w:keepLines w:val="0"/>
        <w:widowControl/>
        <w:suppressLineNumbers w:val="0"/>
      </w:pPr>
      <w:r>
        <w:t>Discipline Score: 96</w:t>
      </w:r>
    </w:p>
    <w:p w14:paraId="741DDBD0">
      <w:pPr>
        <w:pStyle w:val="33"/>
        <w:keepNext w:val="0"/>
        <w:keepLines w:val="0"/>
        <w:widowControl/>
        <w:suppressLineNumbers w:val="0"/>
      </w:pPr>
      <w:r>
        <w:t>Productivity Score: 98</w:t>
      </w:r>
    </w:p>
    <w:p w14:paraId="4A6F7435">
      <w:pPr>
        <w:pStyle w:val="33"/>
        <w:keepNext w:val="0"/>
        <w:keepLines w:val="0"/>
        <w:widowControl/>
        <w:suppressLineNumbers w:val="0"/>
      </w:pPr>
      <w:r>
        <w:t>Current Streak: 18 Days</w:t>
      </w:r>
    </w:p>
    <w:p w14:paraId="635FADD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6979A">
      <w:pPr>
        <w:pStyle w:val="33"/>
        <w:keepNext w:val="0"/>
        <w:keepLines w:val="0"/>
        <w:widowControl/>
        <w:suppressLineNumbers w:val="0"/>
      </w:pPr>
      <w:r>
        <w:t>The Timeline should allow users to navigate through previous days, weeks, months, and years.</w:t>
      </w:r>
    </w:p>
    <w:p w14:paraId="0B11DAAA">
      <w:pPr>
        <w:pStyle w:val="33"/>
        <w:keepNext w:val="0"/>
        <w:keepLines w:val="0"/>
        <w:widowControl/>
        <w:suppressLineNumbers w:val="0"/>
      </w:pPr>
      <w:r>
        <w:t>Searching by date should instantly open that day's timeline.</w:t>
      </w:r>
    </w:p>
    <w:p w14:paraId="21064144">
      <w:pPr>
        <w:pStyle w:val="33"/>
        <w:keepNext w:val="0"/>
        <w:keepLines w:val="0"/>
        <w:widowControl/>
        <w:suppressLineNumbers w:val="0"/>
      </w:pPr>
      <w:r>
        <w:t>The Timeline should feel like a personal digital journal that combines scheduling, productivity, diary entries, reflections, punishments, achievements, and statistics into one unified historical view.</w:t>
      </w:r>
    </w:p>
    <w:p w14:paraId="508A9CD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64AEB">
      <w:pPr>
        <w:pStyle w:val="2"/>
        <w:keepNext w:val="0"/>
        <w:keepLines w:val="0"/>
        <w:widowControl/>
        <w:suppressLineNumbers w:val="0"/>
      </w:pPr>
      <w:r>
        <w:t>Future Ready Architecture</w:t>
      </w:r>
    </w:p>
    <w:p w14:paraId="54A1E9E7">
      <w:pPr>
        <w:pStyle w:val="33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>Although Version 1 is focused on a single user, the application architecture should remain scalable and modular so that future versions can easily support:</w:t>
      </w:r>
    </w:p>
    <w:p w14:paraId="795A243F">
      <w:pPr>
        <w:pStyle w:val="33"/>
        <w:keepNext w:val="0"/>
        <w:keepLines w:val="0"/>
        <w:widowControl/>
        <w:suppressLineNumbers w:val="0"/>
        <w:ind w:left="720"/>
      </w:pPr>
      <w:r>
        <w:t>Multiple users</w:t>
      </w:r>
    </w:p>
    <w:p w14:paraId="088C08C4">
      <w:pPr>
        <w:pStyle w:val="33"/>
        <w:keepNext w:val="0"/>
        <w:keepLines w:val="0"/>
        <w:widowControl/>
        <w:suppressLineNumbers w:val="0"/>
        <w:ind w:left="720"/>
      </w:pPr>
      <w:r>
        <w:t>Cloud synchronization</w:t>
      </w:r>
    </w:p>
    <w:p w14:paraId="1235434E">
      <w:pPr>
        <w:pStyle w:val="33"/>
        <w:keepNext w:val="0"/>
        <w:keepLines w:val="0"/>
        <w:widowControl/>
        <w:suppressLineNumbers w:val="0"/>
        <w:ind w:left="720"/>
      </w:pPr>
      <w:r>
        <w:t>Mobile applicationAI</w:t>
      </w:r>
    </w:p>
    <w:p w14:paraId="51DF9E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-powered productivity insightsAI schedule optimization</w:t>
      </w:r>
    </w:p>
    <w:p w14:paraId="222D0988">
      <w:pPr>
        <w:pStyle w:val="33"/>
        <w:keepNext w:val="0"/>
        <w:keepLines w:val="0"/>
        <w:widowControl/>
        <w:suppressLineNumbers w:val="0"/>
        <w:ind w:left="720"/>
      </w:pPr>
      <w:r>
        <w:t>AI journal summarization</w:t>
      </w:r>
    </w:p>
    <w:p w14:paraId="223EF450">
      <w:pPr>
        <w:pStyle w:val="33"/>
        <w:keepNext w:val="0"/>
        <w:keepLines w:val="0"/>
        <w:widowControl/>
        <w:suppressLineNumbers w:val="0"/>
        <w:ind w:left="720"/>
      </w:pPr>
      <w:r>
        <w:t>AI study recommendations</w:t>
      </w:r>
    </w:p>
    <w:p w14:paraId="257F1257">
      <w:pPr>
        <w:pStyle w:val="33"/>
        <w:keepNext w:val="0"/>
        <w:keepLines w:val="0"/>
        <w:widowControl/>
        <w:suppressLineNumbers w:val="0"/>
        <w:ind w:left="720"/>
      </w:pPr>
      <w:r>
        <w:t>Notes with image support</w:t>
      </w:r>
    </w:p>
    <w:p w14:paraId="4D594037">
      <w:pPr>
        <w:pStyle w:val="33"/>
        <w:keepNext w:val="0"/>
        <w:keepLines w:val="0"/>
        <w:widowControl/>
        <w:suppressLineNumbers w:val="0"/>
        <w:ind w:left="720"/>
      </w:pPr>
      <w:r>
        <w:t>Rich text editor</w:t>
      </w:r>
    </w:p>
    <w:p w14:paraId="60A9B3CC">
      <w:pPr>
        <w:pStyle w:val="33"/>
        <w:keepNext w:val="0"/>
        <w:keepLines w:val="0"/>
        <w:widowControl/>
        <w:suppressLineNumbers w:val="0"/>
        <w:ind w:left="720"/>
      </w:pPr>
      <w:r>
        <w:t>Markdown support</w:t>
      </w:r>
    </w:p>
    <w:p w14:paraId="17132C39">
      <w:pPr>
        <w:pStyle w:val="33"/>
        <w:keepNext w:val="0"/>
        <w:keepLines w:val="0"/>
        <w:widowControl/>
        <w:suppressLineNumbers w:val="0"/>
        <w:ind w:left="720"/>
      </w:pPr>
      <w:r>
        <w:t>PDF attachments</w:t>
      </w:r>
    </w:p>
    <w:p w14:paraId="2D305EE8">
      <w:pPr>
        <w:pStyle w:val="33"/>
        <w:keepNext w:val="0"/>
        <w:keepLines w:val="0"/>
        <w:widowControl/>
        <w:suppressLineNumbers w:val="0"/>
        <w:ind w:left="720"/>
      </w:pPr>
      <w:r>
        <w:t>Calendar synchronization</w:t>
      </w:r>
    </w:p>
    <w:p w14:paraId="3682D7E6">
      <w:pPr>
        <w:pStyle w:val="33"/>
        <w:keepNext w:val="0"/>
        <w:keepLines w:val="0"/>
        <w:widowControl/>
        <w:suppressLineNumbers w:val="0"/>
        <w:ind w:left="720"/>
      </w:pPr>
      <w:r>
        <w:t>Google Calendar integration</w:t>
      </w:r>
    </w:p>
    <w:p w14:paraId="2A91D3F4">
      <w:pPr>
        <w:pStyle w:val="33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Offline mod</w:t>
      </w:r>
      <w:r>
        <w:rPr>
          <w:rFonts w:hint="default"/>
          <w:lang w:val="en-IN"/>
        </w:rPr>
        <w:t>e</w:t>
      </w:r>
    </w:p>
    <w:p w14:paraId="3471E1DE">
      <w:pPr>
        <w:pStyle w:val="33"/>
        <w:keepNext w:val="0"/>
        <w:keepLines w:val="0"/>
        <w:widowControl/>
        <w:suppressLineNumbers w:val="0"/>
        <w:ind w:left="720"/>
      </w:pPr>
      <w:r>
        <w:t>Progressive Web App (PWA)</w:t>
      </w:r>
    </w:p>
    <w:p w14:paraId="5A5E5AC7">
      <w:pPr>
        <w:pStyle w:val="33"/>
        <w:keepNext w:val="0"/>
        <w:keepLines w:val="0"/>
        <w:widowControl/>
        <w:suppressLineNumbers w:val="0"/>
      </w:pPr>
      <w:r>
        <w:t xml:space="preserve">These features should </w:t>
      </w:r>
      <w:r>
        <w:rPr>
          <w:rStyle w:val="34"/>
        </w:rPr>
        <w:t>not</w:t>
      </w:r>
      <w:r>
        <w:t xml:space="preserve"> be implemented now, but the project structure should make adding them later straightforward without major refactoring.</w:t>
      </w:r>
    </w:p>
    <w:p w14:paraId="5A8BE67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28A233"/>
    <w:multiLevelType w:val="multilevel"/>
    <w:tmpl w:val="B028A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01F9A16"/>
    <w:multiLevelType w:val="multilevel"/>
    <w:tmpl w:val="D01F9A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2BE1C2C"/>
    <w:multiLevelType w:val="multilevel"/>
    <w:tmpl w:val="F2BE1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8C49E44"/>
    <w:multiLevelType w:val="multilevel"/>
    <w:tmpl w:val="08C49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B7F0077"/>
    <w:multiLevelType w:val="multilevel"/>
    <w:tmpl w:val="2B7F00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8555CD7"/>
    <w:multiLevelType w:val="multilevel"/>
    <w:tmpl w:val="38555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57629A4"/>
    <w:multiLevelType w:val="multilevel"/>
    <w:tmpl w:val="457629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0"/>
  </w:num>
  <w:num w:numId="8">
    <w:abstractNumId w:val="12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2"/>
  </w:num>
  <w:num w:numId="12">
    <w:abstractNumId w:val="1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97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601</Words>
  <Characters>3592</Characters>
  <Lines>0</Lines>
  <Paragraphs>0</Paragraphs>
  <TotalTime>8</TotalTime>
  <ScaleCrop>false</ScaleCrop>
  <LinksUpToDate>false</LinksUpToDate>
  <CharactersWithSpaces>4035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BANDI VIVEK</cp:lastModifiedBy>
  <dcterms:modified xsi:type="dcterms:W3CDTF">2026-06-27T15:12:31Z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eyJoZGlkIjoiMWY0YzcwMDYwYTM5N2Q5YmMxMDQyMGIxNjBiZGQyZDIiLCJ1c2VySWQiOiI1Njc1MjUxNzUyNzUifQ==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8C07C47B5AD34A9EB9898CD048156763_12</vt:lpwstr>
  </property>
</Properties>
</file>